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9ACE4">
      <w:pPr>
        <w:spacing w:before="480" w:after="80"/>
        <w:jc w:val="left"/>
      </w:pPr>
      <w:r>
        <w:rPr>
          <w:b/>
          <w:color w:val="1F3864"/>
          <w:sz w:val="48"/>
        </w:rPr>
        <w:t>Project Report: Personal Fitness and Workout Tracker</w:t>
      </w:r>
    </w:p>
    <w:p w14:paraId="30C1BB2A">
      <w:pPr>
        <w:pBdr>
          <w:bottom w:val="single" w:color="41719C" w:sz="12" w:space="1"/>
        </w:pBdr>
        <w:spacing w:after="480"/>
      </w:pPr>
    </w:p>
    <w:p w14:paraId="4CC34707">
      <w:pPr>
        <w:keepNext/>
        <w:spacing w:before="360" w:after="120"/>
      </w:pPr>
      <w:r>
        <w:rPr>
          <w:rFonts w:ascii="Arial" w:hAnsi="Arial"/>
          <w:b/>
          <w:color w:val="1F3864"/>
          <w:sz w:val="32"/>
        </w:rPr>
        <w:t>1. Abstract</w:t>
      </w:r>
    </w:p>
    <w:p w14:paraId="5CF3B821">
      <w:pPr>
        <w:spacing w:after="200" w:line="276" w:lineRule="auto"/>
      </w:pPr>
      <w:r>
        <w:t>The Personal Fitness and Workout Tracker is a Java-based desktop application designed to help individuals monitor, manage, and analyze their daily fitness routines. In the modern era, maintaining a healthy lifestyle is challenging due to sedentary habits. This project addresses that problem by providing a centralized platform where users can log daily exercises, track vital metrics (like calories burned and workout duration), and manage structured routine plans. Built using core Java features, the application demonstrates efficient data management using Object-Oriented Programming (OOP) principles and the Java Collections Framework. It serves as an intuitive digital logbook to encourage consistency and help users achieve their fitness goals.</w:t>
      </w:r>
    </w:p>
    <w:p w14:paraId="085B8658">
      <w:pPr>
        <w:keepNext/>
        <w:spacing w:before="240" w:after="120"/>
      </w:pPr>
      <w:r>
        <w:rPr>
          <w:rFonts w:ascii="Arial" w:hAnsi="Arial"/>
          <w:b/>
          <w:color w:val="1F3864"/>
          <w:sz w:val="32"/>
        </w:rPr>
        <w:t>2. Advantages and Disadvantages</w:t>
      </w:r>
    </w:p>
    <w:p w14:paraId="4B64853B">
      <w:pPr>
        <w:keepNext/>
        <w:spacing w:before="120" w:after="120"/>
      </w:pPr>
      <w:r>
        <w:rPr>
          <w:rFonts w:ascii="Arial" w:hAnsi="Arial"/>
          <w:b/>
          <w:color w:val="41719C"/>
          <w:sz w:val="26"/>
        </w:rPr>
        <w:t>Advantages</w:t>
      </w:r>
    </w:p>
    <w:p w14:paraId="69ED6E36">
      <w:pPr>
        <w:pStyle w:val="23"/>
        <w:spacing w:after="60"/>
      </w:pPr>
      <w:r>
        <w:rPr>
          <w:b/>
        </w:rPr>
        <w:t xml:space="preserve">Data Organization: </w:t>
      </w:r>
      <w:r>
        <w:t>Replaces manual paper tracking with a structured, digital database of historical workouts.</w:t>
      </w:r>
    </w:p>
    <w:p w14:paraId="3046941E">
      <w:pPr>
        <w:pStyle w:val="23"/>
        <w:spacing w:after="60"/>
      </w:pPr>
      <w:r>
        <w:rPr>
          <w:b/>
        </w:rPr>
        <w:t xml:space="preserve">Goal Orientation: </w:t>
      </w:r>
      <w:r>
        <w:t>Allows users to input targets and immediately calculate total metrics like cumulative duration and energy expenditure.</w:t>
      </w:r>
    </w:p>
    <w:p w14:paraId="3223285B">
      <w:pPr>
        <w:pStyle w:val="23"/>
        <w:spacing w:after="60"/>
      </w:pPr>
      <w:r>
        <w:rPr>
          <w:b/>
        </w:rPr>
        <w:t xml:space="preserve">Privacy &amp; Independence: </w:t>
      </w:r>
      <w:r>
        <w:t>Operates locally on the user's machine without requiring internet access or sharing sensitive health data with third-party cloud servers.</w:t>
      </w:r>
    </w:p>
    <w:p w14:paraId="008AA67D">
      <w:pPr>
        <w:pStyle w:val="23"/>
        <w:spacing w:after="60"/>
      </w:pPr>
      <w:r>
        <w:rPr>
          <w:b/>
        </w:rPr>
        <w:t xml:space="preserve">Extensibility: </w:t>
      </w:r>
      <w:r>
        <w:t>Built on modular OOP structures, making it incredibly easy to scale up with graphics or database integration later.</w:t>
      </w:r>
    </w:p>
    <w:p w14:paraId="081E709C">
      <w:pPr>
        <w:keepNext/>
        <w:spacing w:before="240" w:after="120"/>
      </w:pPr>
      <w:r>
        <w:rPr>
          <w:rFonts w:ascii="Arial" w:hAnsi="Arial"/>
          <w:b/>
          <w:color w:val="41719C"/>
          <w:sz w:val="26"/>
        </w:rPr>
        <w:t>Disadvantages</w:t>
      </w:r>
    </w:p>
    <w:p w14:paraId="05F7BC57">
      <w:pPr>
        <w:pStyle w:val="23"/>
        <w:spacing w:after="60"/>
      </w:pPr>
      <w:r>
        <w:rPr>
          <w:b/>
        </w:rPr>
        <w:t xml:space="preserve">No Persistent Storage: </w:t>
      </w:r>
      <w:r>
        <w:t>Because it runs using standard console/in-memory data structures, logs disappear once the program is closed (unless connected to a database file).</w:t>
      </w:r>
    </w:p>
    <w:p w14:paraId="785C5BFA">
      <w:pPr>
        <w:pStyle w:val="23"/>
        <w:spacing w:after="60"/>
      </w:pPr>
      <w:r>
        <w:rPr>
          <w:b/>
        </w:rPr>
        <w:t xml:space="preserve">Text-Based Interface: </w:t>
      </w:r>
      <w:r>
        <w:t>Lacks a modern graphical user interface (GUI) or mobile synchronization, reducing immediate visual appeal.</w:t>
      </w:r>
    </w:p>
    <w:p w14:paraId="2F1EF591">
      <w:pPr>
        <w:pStyle w:val="23"/>
        <w:spacing w:after="60"/>
      </w:pPr>
      <w:r>
        <w:rPr>
          <w:b/>
        </w:rPr>
        <w:t xml:space="preserve">Manual Data Entry: </w:t>
      </w:r>
      <w:r>
        <w:t>Relies entirely on user inputs for metrics like calories burned, instead of automatically syncing with wearable fitness trackers (like smartwatches).</w:t>
      </w:r>
    </w:p>
    <w:p w14:paraId="3BF4413F">
      <w:pPr>
        <w:keepNext/>
        <w:spacing w:before="360" w:after="120"/>
      </w:pPr>
      <w:r>
        <w:rPr>
          <w:rFonts w:ascii="Arial" w:hAnsi="Arial"/>
          <w:b/>
          <w:color w:val="1F3864"/>
          <w:sz w:val="32"/>
        </w:rPr>
        <w:t>3. Implementation Details</w:t>
      </w:r>
    </w:p>
    <w:p w14:paraId="43CBF19A">
      <w:pPr>
        <w:spacing w:after="200" w:line="276" w:lineRule="auto"/>
      </w:pPr>
      <w:r>
        <w:t>The project is implemented as a console-based Java application. The user enters fitness details through the keyboard. The program stores the values in variables and uses methods to display the collected information. An if-else statement is used to provide a simple message based on workout duration.</w:t>
      </w:r>
    </w:p>
    <w:p w14:paraId="7C281FFD">
      <w:pPr>
        <w:keepNext/>
        <w:spacing w:before="240" w:after="120"/>
      </w:pPr>
      <w:r>
        <w:rPr>
          <w:rFonts w:ascii="Arial" w:hAnsi="Arial"/>
          <w:b/>
          <w:color w:val="41719C"/>
          <w:sz w:val="26"/>
        </w:rPr>
        <w:t>3.1 Technologies Used</w:t>
      </w:r>
    </w:p>
    <w:p w14:paraId="05346549">
      <w:pPr>
        <w:pStyle w:val="23"/>
        <w:spacing w:after="60"/>
      </w:pPr>
      <w:r>
        <w:rPr>
          <w:b/>
        </w:rPr>
        <w:t xml:space="preserve">Programming Language: </w:t>
      </w:r>
      <w:r>
        <w:t>Java</w:t>
      </w:r>
    </w:p>
    <w:p w14:paraId="4A679A22">
      <w:pPr>
        <w:pStyle w:val="23"/>
        <w:spacing w:after="60"/>
      </w:pPr>
      <w:r>
        <w:rPr>
          <w:b/>
        </w:rPr>
        <w:t xml:space="preserve">Development Environment: </w:t>
      </w:r>
      <w:r>
        <w:t>Any Java IDE such as IntelliJ IDEA, Eclipse, NetBeans, or VS Code</w:t>
      </w:r>
    </w:p>
    <w:p w14:paraId="58A9F6B9">
      <w:pPr>
        <w:pStyle w:val="23"/>
        <w:spacing w:after="60"/>
      </w:pPr>
      <w:r>
        <w:rPr>
          <w:b/>
        </w:rPr>
        <w:t xml:space="preserve">Input: </w:t>
      </w:r>
      <w:r>
        <w:t>Scanner class</w:t>
      </w:r>
    </w:p>
    <w:p w14:paraId="0D611F4B">
      <w:pPr>
        <w:pStyle w:val="23"/>
        <w:spacing w:after="60"/>
      </w:pPr>
      <w:r>
        <w:rPr>
          <w:b/>
        </w:rPr>
        <w:t xml:space="preserve">Output: </w:t>
      </w:r>
      <w:r>
        <w:t>Console</w:t>
      </w:r>
    </w:p>
    <w:p w14:paraId="62167AF0">
      <w:pPr>
        <w:keepNext/>
        <w:spacing w:before="240" w:after="120"/>
      </w:pPr>
      <w:r>
        <w:rPr>
          <w:rFonts w:ascii="Arial" w:hAnsi="Arial"/>
          <w:b/>
          <w:color w:val="41719C"/>
          <w:sz w:val="26"/>
        </w:rPr>
        <w:t>3.2 Algorithm</w:t>
      </w:r>
    </w:p>
    <w:p w14:paraId="2C244683">
      <w:pPr>
        <w:spacing w:after="60"/>
        <w:ind w:left="360"/>
      </w:pPr>
      <w:r>
        <w:rPr>
          <w:b/>
        </w:rPr>
        <w:t xml:space="preserve">1. </w:t>
      </w:r>
      <w:r>
        <w:t>Start the program.</w:t>
      </w:r>
    </w:p>
    <w:p w14:paraId="70A9FDED">
      <w:pPr>
        <w:spacing w:after="60"/>
        <w:ind w:left="360"/>
      </w:pPr>
      <w:r>
        <w:rPr>
          <w:b/>
        </w:rPr>
        <w:t xml:space="preserve">2. </w:t>
      </w:r>
      <w:r>
        <w:t>Create a Scanner object to accept user input.</w:t>
      </w:r>
    </w:p>
    <w:p w14:paraId="4D3C57DE">
      <w:pPr>
        <w:spacing w:after="60"/>
        <w:ind w:left="360"/>
      </w:pPr>
      <w:r>
        <w:rPr>
          <w:b/>
        </w:rPr>
        <w:t xml:space="preserve">3. </w:t>
      </w:r>
      <w:r>
        <w:t>Read the user's name, age, weight, workout duration, and calories burned.</w:t>
      </w:r>
    </w:p>
    <w:p w14:paraId="52AB529F">
      <w:pPr>
        <w:spacing w:after="60"/>
        <w:ind w:left="360"/>
      </w:pPr>
      <w:r>
        <w:rPr>
          <w:b/>
        </w:rPr>
        <w:t xml:space="preserve">4. </w:t>
      </w:r>
      <w:r>
        <w:t>Store the entered values in suitable variables.</w:t>
      </w:r>
    </w:p>
    <w:p w14:paraId="52628A8C">
      <w:pPr>
        <w:spacing w:after="60"/>
        <w:ind w:left="360"/>
      </w:pPr>
      <w:r>
        <w:rPr>
          <w:b/>
        </w:rPr>
        <w:t xml:space="preserve">5. </w:t>
      </w:r>
      <w:r>
        <w:t>Display the fitness summary.</w:t>
      </w:r>
    </w:p>
    <w:p w14:paraId="63474F90">
      <w:pPr>
        <w:spacing w:after="60"/>
        <w:ind w:left="360"/>
      </w:pPr>
      <w:r>
        <w:rPr>
          <w:b/>
        </w:rPr>
        <w:t xml:space="preserve">6. </w:t>
      </w:r>
      <w:r>
        <w:t>Check the workout duration using an if-else condition.</w:t>
      </w:r>
    </w:p>
    <w:p w14:paraId="495282F8">
      <w:pPr>
        <w:spacing w:after="60"/>
        <w:ind w:left="360"/>
      </w:pPr>
      <w:r>
        <w:rPr>
          <w:b/>
        </w:rPr>
        <w:t xml:space="preserve">7. </w:t>
      </w:r>
      <w:r>
        <w:t>Display an encouraging workout status.</w:t>
      </w:r>
    </w:p>
    <w:p w14:paraId="0E6B9512">
      <w:pPr>
        <w:spacing w:after="60"/>
        <w:ind w:left="360"/>
      </w:pPr>
      <w:r>
        <w:rPr>
          <w:b/>
        </w:rPr>
        <w:t xml:space="preserve">8. </w:t>
      </w:r>
      <w:r>
        <w:t>End the program.</w:t>
      </w:r>
    </w:p>
    <w:p w14:paraId="563A5210">
      <w:pPr>
        <w:keepNext/>
        <w:spacing w:before="360" w:after="120"/>
      </w:pPr>
      <w:r>
        <w:rPr>
          <w:rFonts w:ascii="Arial" w:hAnsi="Arial"/>
          <w:b/>
          <w:color w:val="1F3864"/>
          <w:sz w:val="32"/>
        </w:rPr>
        <w:t>4. Java Code</w:t>
      </w:r>
    </w:p>
    <w:tbl>
      <w:tblPr>
        <w:tblStyle w:val="12"/>
        <w:tblW w:w="0" w:type="auto"/>
        <w:jc w:val="center"/>
        <w:tblLayout w:type="autofit"/>
        <w:tblCellMar>
          <w:top w:w="0" w:type="dxa"/>
          <w:left w:w="108" w:type="dxa"/>
          <w:bottom w:w="0" w:type="dxa"/>
          <w:right w:w="108" w:type="dxa"/>
        </w:tblCellMar>
      </w:tblPr>
      <w:tblGrid>
        <w:gridCol w:w="9360"/>
      </w:tblGrid>
      <w:tr w14:paraId="202A8E58">
        <w:tblPrEx>
          <w:tblCellMar>
            <w:top w:w="0" w:type="dxa"/>
            <w:left w:w="108" w:type="dxa"/>
            <w:bottom w:w="0" w:type="dxa"/>
            <w:right w:w="108" w:type="dxa"/>
          </w:tblCellMar>
        </w:tblPrEx>
        <w:trPr>
          <w:jc w:val="center"/>
        </w:trPr>
        <w:tc>
          <w:tcPr>
            <w:tcW w:w="9360" w:type="dxa"/>
            <w:tcBorders>
              <w:top w:val="single" w:color="D3D3D3" w:sz="4" w:space="0"/>
              <w:left w:val="single" w:color="D3D3D3" w:sz="4" w:space="0"/>
              <w:bottom w:val="single" w:color="D3D3D3" w:sz="4" w:space="0"/>
              <w:right w:val="single" w:color="D3D3D3" w:sz="4" w:space="0"/>
            </w:tcBorders>
            <w:shd w:val="clear" w:color="auto" w:fill="F2F2F2"/>
          </w:tcPr>
          <w:p w14:paraId="1E2C62D1">
            <w:pPr>
              <w:spacing w:before="120" w:after="120" w:line="240" w:lineRule="auto"/>
            </w:pPr>
            <w:r>
              <w:rPr>
                <w:rFonts w:ascii="Consolas" w:hAnsi="Consolas"/>
                <w:color w:val="282828"/>
                <w:sz w:val="19"/>
              </w:rPr>
              <w:t>import java.util.InputMismatchException;</w:t>
            </w:r>
            <w:r>
              <w:rPr>
                <w:rFonts w:ascii="Consolas" w:hAnsi="Consolas"/>
                <w:color w:val="282828"/>
                <w:sz w:val="19"/>
              </w:rPr>
              <w:br w:type="textWrapping"/>
            </w:r>
            <w:r>
              <w:rPr>
                <w:rFonts w:ascii="Consolas" w:hAnsi="Consolas"/>
                <w:color w:val="282828"/>
                <w:sz w:val="19"/>
              </w:rPr>
              <w:t>import java.util.Scanner;</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class User {</w:t>
            </w:r>
            <w:r>
              <w:rPr>
                <w:rFonts w:ascii="Consolas" w:hAnsi="Consolas"/>
                <w:color w:val="282828"/>
                <w:sz w:val="19"/>
              </w:rPr>
              <w:br w:type="textWrapping"/>
            </w:r>
            <w:r>
              <w:rPr>
                <w:rFonts w:ascii="Consolas" w:hAnsi="Consolas"/>
                <w:color w:val="282828"/>
                <w:sz w:val="19"/>
              </w:rPr>
              <w:t xml:space="preserve">    private final String name;</w:t>
            </w:r>
            <w:r>
              <w:rPr>
                <w:rFonts w:ascii="Consolas" w:hAnsi="Consolas"/>
                <w:color w:val="282828"/>
                <w:sz w:val="19"/>
              </w:rPr>
              <w:br w:type="textWrapping"/>
            </w:r>
            <w:r>
              <w:rPr>
                <w:rFonts w:ascii="Consolas" w:hAnsi="Consolas"/>
                <w:color w:val="282828"/>
                <w:sz w:val="19"/>
              </w:rPr>
              <w:t xml:space="preserve">    private final int age;</w:t>
            </w:r>
            <w:r>
              <w:rPr>
                <w:rFonts w:ascii="Consolas" w:hAnsi="Consolas"/>
                <w:color w:val="282828"/>
                <w:sz w:val="19"/>
              </w:rPr>
              <w:br w:type="textWrapping"/>
            </w:r>
            <w:r>
              <w:rPr>
                <w:rFonts w:ascii="Consolas" w:hAnsi="Consolas"/>
                <w:color w:val="282828"/>
                <w:sz w:val="19"/>
              </w:rPr>
              <w:t xml:space="preserve">    private final double weight;</w:t>
            </w:r>
            <w:r>
              <w:rPr>
                <w:rFonts w:ascii="Consolas" w:hAnsi="Consolas"/>
                <w:color w:val="282828"/>
                <w:sz w:val="19"/>
              </w:rPr>
              <w:br w:type="textWrapping"/>
            </w:r>
            <w:r>
              <w:rPr>
                <w:rFonts w:ascii="Consolas" w:hAnsi="Consolas"/>
                <w:color w:val="282828"/>
                <w:sz w:val="19"/>
              </w:rPr>
              <w:t xml:space="preserve">    private final double height;</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xml:space="preserve">    public User(String name, int age, double weight, double height) {</w:t>
            </w:r>
            <w:r>
              <w:rPr>
                <w:rFonts w:ascii="Consolas" w:hAnsi="Consolas"/>
                <w:color w:val="282828"/>
                <w:sz w:val="19"/>
              </w:rPr>
              <w:br w:type="textWrapping"/>
            </w:r>
            <w:r>
              <w:rPr>
                <w:rFonts w:ascii="Consolas" w:hAnsi="Consolas"/>
                <w:color w:val="282828"/>
                <w:sz w:val="19"/>
              </w:rPr>
              <w:t xml:space="preserve">        this.name = name;</w:t>
            </w:r>
            <w:r>
              <w:rPr>
                <w:rFonts w:ascii="Consolas" w:hAnsi="Consolas"/>
                <w:color w:val="282828"/>
                <w:sz w:val="19"/>
              </w:rPr>
              <w:br w:type="textWrapping"/>
            </w:r>
            <w:r>
              <w:rPr>
                <w:rFonts w:ascii="Consolas" w:hAnsi="Consolas"/>
                <w:color w:val="282828"/>
                <w:sz w:val="19"/>
              </w:rPr>
              <w:t xml:space="preserve">        this.age = age;</w:t>
            </w:r>
            <w:r>
              <w:rPr>
                <w:rFonts w:ascii="Consolas" w:hAnsi="Consolas"/>
                <w:color w:val="282828"/>
                <w:sz w:val="19"/>
              </w:rPr>
              <w:br w:type="textWrapping"/>
            </w:r>
            <w:r>
              <w:rPr>
                <w:rFonts w:ascii="Consolas" w:hAnsi="Consolas"/>
                <w:color w:val="282828"/>
                <w:sz w:val="19"/>
              </w:rPr>
              <w:t xml:space="preserve">        this.weight = weight;</w:t>
            </w:r>
            <w:r>
              <w:rPr>
                <w:rFonts w:ascii="Consolas" w:hAnsi="Consolas"/>
                <w:color w:val="282828"/>
                <w:sz w:val="19"/>
              </w:rPr>
              <w:br w:type="textWrapping"/>
            </w:r>
            <w:r>
              <w:rPr>
                <w:rFonts w:ascii="Consolas" w:hAnsi="Consolas"/>
                <w:color w:val="282828"/>
                <w:sz w:val="19"/>
              </w:rPr>
              <w:t xml:space="preserve">        this.height = height;</w:t>
            </w:r>
            <w:r>
              <w:rPr>
                <w:rFonts w:ascii="Consolas" w:hAnsi="Consolas"/>
                <w:color w:val="282828"/>
                <w:sz w:val="19"/>
              </w:rPr>
              <w:br w:type="textWrapping"/>
            </w:r>
            <w:r>
              <w:rPr>
                <w:rFonts w:ascii="Consolas" w:hAnsi="Consolas"/>
                <w:color w:val="282828"/>
                <w:sz w:val="19"/>
              </w:rPr>
              <w:t xml:space="preserve">    }</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xml:space="preserve">    public double calculateBMI() {</w:t>
            </w:r>
            <w:r>
              <w:rPr>
                <w:rFonts w:ascii="Consolas" w:hAnsi="Consolas"/>
                <w:color w:val="282828"/>
                <w:sz w:val="19"/>
              </w:rPr>
              <w:br w:type="textWrapping"/>
            </w:r>
            <w:r>
              <w:rPr>
                <w:rFonts w:ascii="Consolas" w:hAnsi="Consolas"/>
                <w:color w:val="282828"/>
                <w:sz w:val="19"/>
              </w:rPr>
              <w:t xml:space="preserve">        return weight / (height * height);</w:t>
            </w:r>
            <w:r>
              <w:rPr>
                <w:rFonts w:ascii="Consolas" w:hAnsi="Consolas"/>
                <w:color w:val="282828"/>
                <w:sz w:val="19"/>
              </w:rPr>
              <w:br w:type="textWrapping"/>
            </w:r>
            <w:r>
              <w:rPr>
                <w:rFonts w:ascii="Consolas" w:hAnsi="Consolas"/>
                <w:color w:val="282828"/>
                <w:sz w:val="19"/>
              </w:rPr>
              <w:t xml:space="preserve">    }</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xml:space="preserve">    public boolean isAdult() {</w:t>
            </w:r>
            <w:r>
              <w:rPr>
                <w:rFonts w:ascii="Consolas" w:hAnsi="Consolas"/>
                <w:color w:val="282828"/>
                <w:sz w:val="19"/>
              </w:rPr>
              <w:br w:type="textWrapping"/>
            </w:r>
            <w:r>
              <w:rPr>
                <w:rFonts w:ascii="Consolas" w:hAnsi="Consolas"/>
                <w:color w:val="282828"/>
                <w:sz w:val="19"/>
              </w:rPr>
              <w:t xml:space="preserve">        return age &gt;= 18;</w:t>
            </w:r>
            <w:r>
              <w:rPr>
                <w:rFonts w:ascii="Consolas" w:hAnsi="Consolas"/>
                <w:color w:val="282828"/>
                <w:sz w:val="19"/>
              </w:rPr>
              <w:br w:type="textWrapping"/>
            </w:r>
            <w:r>
              <w:rPr>
                <w:rFonts w:ascii="Consolas" w:hAnsi="Consolas"/>
                <w:color w:val="282828"/>
                <w:sz w:val="19"/>
              </w:rPr>
              <w:t xml:space="preserve">    }</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xml:space="preserve">    public String getName() { return name; }</w:t>
            </w:r>
            <w:r>
              <w:rPr>
                <w:rFonts w:ascii="Consolas" w:hAnsi="Consolas"/>
                <w:color w:val="282828"/>
                <w:sz w:val="19"/>
              </w:rPr>
              <w:br w:type="textWrapping"/>
            </w:r>
            <w:r>
              <w:rPr>
                <w:rFonts w:ascii="Consolas" w:hAnsi="Consolas"/>
                <w:color w:val="282828"/>
                <w:sz w:val="19"/>
              </w:rPr>
              <w:t xml:space="preserve">    public int getAge() { return age; }</w:t>
            </w:r>
            <w:r>
              <w:rPr>
                <w:rFonts w:ascii="Consolas" w:hAnsi="Consolas"/>
                <w:color w:val="282828"/>
                <w:sz w:val="19"/>
              </w:rPr>
              <w:br w:type="textWrapping"/>
            </w:r>
            <w:r>
              <w:rPr>
                <w:rFonts w:ascii="Consolas" w:hAnsi="Consolas"/>
                <w:color w:val="282828"/>
                <w:sz w:val="19"/>
              </w:rPr>
              <w:t xml:space="preserve">    public double getWeight() { return weight; }</w:t>
            </w:r>
            <w:r>
              <w:rPr>
                <w:rFonts w:ascii="Consolas" w:hAnsi="Consolas"/>
                <w:color w:val="282828"/>
                <w:sz w:val="19"/>
              </w:rPr>
              <w:br w:type="textWrapping"/>
            </w:r>
            <w:r>
              <w:rPr>
                <w:rFonts w:ascii="Consolas" w:hAnsi="Consolas"/>
                <w:color w:val="282828"/>
                <w:sz w:val="19"/>
              </w:rPr>
              <w:t>}</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class Activity {</w:t>
            </w:r>
            <w:r>
              <w:rPr>
                <w:rFonts w:ascii="Consolas" w:hAnsi="Consolas"/>
                <w:color w:val="282828"/>
                <w:sz w:val="19"/>
              </w:rPr>
              <w:br w:type="textWrapping"/>
            </w:r>
            <w:r>
              <w:rPr>
                <w:rFonts w:ascii="Consolas" w:hAnsi="Consolas"/>
                <w:color w:val="282828"/>
                <w:sz w:val="19"/>
              </w:rPr>
              <w:t xml:space="preserve">    private final String workoutName;</w:t>
            </w:r>
            <w:r>
              <w:rPr>
                <w:rFonts w:ascii="Consolas" w:hAnsi="Consolas"/>
                <w:color w:val="282828"/>
                <w:sz w:val="19"/>
              </w:rPr>
              <w:br w:type="textWrapping"/>
            </w:r>
            <w:r>
              <w:rPr>
                <w:rFonts w:ascii="Consolas" w:hAnsi="Consolas"/>
                <w:color w:val="282828"/>
                <w:sz w:val="19"/>
              </w:rPr>
              <w:t xml:space="preserve">    private final int duration;</w:t>
            </w:r>
            <w:r>
              <w:rPr>
                <w:rFonts w:ascii="Consolas" w:hAnsi="Consolas"/>
                <w:color w:val="282828"/>
                <w:sz w:val="19"/>
              </w:rPr>
              <w:br w:type="textWrapping"/>
            </w:r>
            <w:r>
              <w:rPr>
                <w:rFonts w:ascii="Consolas" w:hAnsi="Consolas"/>
                <w:color w:val="282828"/>
                <w:sz w:val="19"/>
              </w:rPr>
              <w:t xml:space="preserve">    private final double calories;</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xml:space="preserve">    public Activity(String workoutName, int duration, double calories) {</w:t>
            </w:r>
            <w:r>
              <w:rPr>
                <w:rFonts w:ascii="Consolas" w:hAnsi="Consolas"/>
                <w:color w:val="282828"/>
                <w:sz w:val="19"/>
              </w:rPr>
              <w:br w:type="textWrapping"/>
            </w:r>
            <w:r>
              <w:rPr>
                <w:rFonts w:ascii="Consolas" w:hAnsi="Consolas"/>
                <w:color w:val="282828"/>
                <w:sz w:val="19"/>
              </w:rPr>
              <w:t xml:space="preserve">        this.workoutName = workoutName;</w:t>
            </w:r>
            <w:r>
              <w:rPr>
                <w:rFonts w:ascii="Consolas" w:hAnsi="Consolas"/>
                <w:color w:val="282828"/>
                <w:sz w:val="19"/>
              </w:rPr>
              <w:br w:type="textWrapping"/>
            </w:r>
            <w:r>
              <w:rPr>
                <w:rFonts w:ascii="Consolas" w:hAnsi="Consolas"/>
                <w:color w:val="282828"/>
                <w:sz w:val="19"/>
              </w:rPr>
              <w:t xml:space="preserve">        this.duration = duration;</w:t>
            </w:r>
            <w:r>
              <w:rPr>
                <w:rFonts w:ascii="Consolas" w:hAnsi="Consolas"/>
                <w:color w:val="282828"/>
                <w:sz w:val="19"/>
              </w:rPr>
              <w:br w:type="textWrapping"/>
            </w:r>
            <w:r>
              <w:rPr>
                <w:rFonts w:ascii="Consolas" w:hAnsi="Consolas"/>
                <w:color w:val="282828"/>
                <w:sz w:val="19"/>
              </w:rPr>
              <w:t xml:space="preserve">        this.calories = calories;</w:t>
            </w:r>
            <w:r>
              <w:rPr>
                <w:rFonts w:ascii="Consolas" w:hAnsi="Consolas"/>
                <w:color w:val="282828"/>
                <w:sz w:val="19"/>
              </w:rPr>
              <w:br w:type="textWrapping"/>
            </w:r>
            <w:r>
              <w:rPr>
                <w:rFonts w:ascii="Consolas" w:hAnsi="Consolas"/>
                <w:color w:val="282828"/>
                <w:sz w:val="19"/>
              </w:rPr>
              <w:t xml:space="preserve">    }</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xml:space="preserve">    public boolean isLongWorkout() {</w:t>
            </w:r>
            <w:r>
              <w:rPr>
                <w:rFonts w:ascii="Consolas" w:hAnsi="Consolas"/>
                <w:color w:val="282828"/>
                <w:sz w:val="19"/>
              </w:rPr>
              <w:br w:type="textWrapping"/>
            </w:r>
            <w:r>
              <w:rPr>
                <w:rFonts w:ascii="Consolas" w:hAnsi="Consolas"/>
                <w:color w:val="282828"/>
                <w:sz w:val="19"/>
              </w:rPr>
              <w:t xml:space="preserve">        return duration &gt;= 30;</w:t>
            </w:r>
            <w:r>
              <w:rPr>
                <w:rFonts w:ascii="Consolas" w:hAnsi="Consolas"/>
                <w:color w:val="282828"/>
                <w:sz w:val="19"/>
              </w:rPr>
              <w:br w:type="textWrapping"/>
            </w:r>
            <w:r>
              <w:rPr>
                <w:rFonts w:ascii="Consolas" w:hAnsi="Consolas"/>
                <w:color w:val="282828"/>
                <w:sz w:val="19"/>
              </w:rPr>
              <w:t xml:space="preserve">    }</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xml:space="preserve">    public double getRemainingCalories(double target) {</w:t>
            </w:r>
            <w:r>
              <w:rPr>
                <w:rFonts w:ascii="Consolas" w:hAnsi="Consolas"/>
                <w:color w:val="282828"/>
                <w:sz w:val="19"/>
              </w:rPr>
              <w:br w:type="textWrapping"/>
            </w:r>
            <w:r>
              <w:rPr>
                <w:rFonts w:ascii="Consolas" w:hAnsi="Consolas"/>
                <w:color w:val="282828"/>
                <w:sz w:val="19"/>
              </w:rPr>
              <w:t xml:space="preserve">        return Math.max(0, target - calories);</w:t>
            </w:r>
            <w:r>
              <w:rPr>
                <w:rFonts w:ascii="Consolas" w:hAnsi="Consolas"/>
                <w:color w:val="282828"/>
                <w:sz w:val="19"/>
              </w:rPr>
              <w:br w:type="textWrapping"/>
            </w:r>
            <w:r>
              <w:rPr>
                <w:rFonts w:ascii="Consolas" w:hAnsi="Consolas"/>
                <w:color w:val="282828"/>
                <w:sz w:val="19"/>
              </w:rPr>
              <w:t xml:space="preserve">    }</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xml:space="preserve">    public void displayStatus() {</w:t>
            </w:r>
            <w:r>
              <w:rPr>
                <w:rFonts w:ascii="Consolas" w:hAnsi="Consolas"/>
                <w:color w:val="282828"/>
                <w:sz w:val="19"/>
              </w:rPr>
              <w:br w:type="textWrapping"/>
            </w:r>
            <w:r>
              <w:rPr>
                <w:rFonts w:ascii="Consolas" w:hAnsi="Consolas"/>
                <w:color w:val="282828"/>
                <w:sz w:val="19"/>
              </w:rPr>
              <w:t xml:space="preserve">        if (duration &gt;= 30 &amp;&amp; calories &gt;= 200) {</w:t>
            </w:r>
            <w:r>
              <w:rPr>
                <w:rFonts w:ascii="Consolas" w:hAnsi="Consolas"/>
                <w:color w:val="282828"/>
                <w:sz w:val="19"/>
              </w:rPr>
              <w:br w:type="textWrapping"/>
            </w:r>
            <w:r>
              <w:rPr>
                <w:rFonts w:ascii="Consolas" w:hAnsi="Consolas"/>
                <w:color w:val="282828"/>
                <w:sz w:val="19"/>
              </w:rPr>
              <w:t xml:space="preserve">            System.out.println("Fitness Status: Excellent workout!");</w:t>
            </w:r>
            <w:r>
              <w:rPr>
                <w:rFonts w:ascii="Consolas" w:hAnsi="Consolas"/>
                <w:color w:val="282828"/>
                <w:sz w:val="19"/>
              </w:rPr>
              <w:br w:type="textWrapping"/>
            </w:r>
            <w:r>
              <w:rPr>
                <w:rFonts w:ascii="Consolas" w:hAnsi="Consolas"/>
                <w:color w:val="282828"/>
                <w:sz w:val="19"/>
              </w:rPr>
              <w:t xml:space="preserve">        } else if (duration &gt;= 20 || calories &gt;= 150) {</w:t>
            </w:r>
            <w:r>
              <w:rPr>
                <w:rFonts w:ascii="Consolas" w:hAnsi="Consolas"/>
                <w:color w:val="282828"/>
                <w:sz w:val="19"/>
              </w:rPr>
              <w:br w:type="textWrapping"/>
            </w:r>
            <w:r>
              <w:rPr>
                <w:rFonts w:ascii="Consolas" w:hAnsi="Consolas"/>
                <w:color w:val="282828"/>
                <w:sz w:val="19"/>
              </w:rPr>
              <w:t xml:space="preserve">            System.out.println("Fitness Status: Good workout!");</w:t>
            </w:r>
            <w:r>
              <w:rPr>
                <w:rFonts w:ascii="Consolas" w:hAnsi="Consolas"/>
                <w:color w:val="282828"/>
                <w:sz w:val="19"/>
              </w:rPr>
              <w:br w:type="textWrapping"/>
            </w:r>
            <w:r>
              <w:rPr>
                <w:rFonts w:ascii="Consolas" w:hAnsi="Consolas"/>
                <w:color w:val="282828"/>
                <w:sz w:val="19"/>
              </w:rPr>
              <w:t xml:space="preserve">        } else {</w:t>
            </w:r>
            <w:r>
              <w:rPr>
                <w:rFonts w:ascii="Consolas" w:hAnsi="Consolas"/>
                <w:color w:val="282828"/>
                <w:sz w:val="19"/>
              </w:rPr>
              <w:br w:type="textWrapping"/>
            </w:r>
            <w:r>
              <w:rPr>
                <w:rFonts w:ascii="Consolas" w:hAnsi="Consolas"/>
                <w:color w:val="282828"/>
                <w:sz w:val="19"/>
              </w:rPr>
              <w:t xml:space="preserve">            System.out.println("Fitness Status: Try to exercise more.");</w:t>
            </w:r>
            <w:r>
              <w:rPr>
                <w:rFonts w:ascii="Consolas" w:hAnsi="Consolas"/>
                <w:color w:val="282828"/>
                <w:sz w:val="19"/>
              </w:rPr>
              <w:br w:type="textWrapping"/>
            </w:r>
            <w:r>
              <w:rPr>
                <w:rFonts w:ascii="Consolas" w:hAnsi="Consolas"/>
                <w:color w:val="282828"/>
                <w:sz w:val="19"/>
              </w:rPr>
              <w:t xml:space="preserve">        }</w:t>
            </w:r>
            <w:r>
              <w:rPr>
                <w:rFonts w:ascii="Consolas" w:hAnsi="Consolas"/>
                <w:color w:val="282828"/>
                <w:sz w:val="19"/>
              </w:rPr>
              <w:br w:type="textWrapping"/>
            </w:r>
            <w:r>
              <w:rPr>
                <w:rFonts w:ascii="Consolas" w:hAnsi="Consolas"/>
                <w:color w:val="282828"/>
                <w:sz w:val="19"/>
              </w:rPr>
              <w:t xml:space="preserve">    }</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xml:space="preserve">    public String getWorkoutName() { return workoutName; }</w:t>
            </w:r>
            <w:r>
              <w:rPr>
                <w:rFonts w:ascii="Consolas" w:hAnsi="Consolas"/>
                <w:color w:val="282828"/>
                <w:sz w:val="19"/>
              </w:rPr>
              <w:br w:type="textWrapping"/>
            </w:r>
            <w:r>
              <w:rPr>
                <w:rFonts w:ascii="Consolas" w:hAnsi="Consolas"/>
                <w:color w:val="282828"/>
                <w:sz w:val="19"/>
              </w:rPr>
              <w:t xml:space="preserve">    public int getDuration() { return duration; }</w:t>
            </w:r>
            <w:r>
              <w:rPr>
                <w:rFonts w:ascii="Consolas" w:hAnsi="Consolas"/>
                <w:color w:val="282828"/>
                <w:sz w:val="19"/>
              </w:rPr>
              <w:br w:type="textWrapping"/>
            </w:r>
            <w:r>
              <w:rPr>
                <w:rFonts w:ascii="Consolas" w:hAnsi="Consolas"/>
                <w:color w:val="282828"/>
                <w:sz w:val="19"/>
              </w:rPr>
              <w:t xml:space="preserve">    public double getCalories() { return calories; }</w:t>
            </w:r>
            <w:r>
              <w:rPr>
                <w:rFonts w:ascii="Consolas" w:hAnsi="Consolas"/>
                <w:color w:val="282828"/>
                <w:sz w:val="19"/>
              </w:rPr>
              <w:br w:type="textWrapping"/>
            </w:r>
            <w:r>
              <w:rPr>
                <w:rFonts w:ascii="Consolas" w:hAnsi="Consolas"/>
                <w:color w:val="282828"/>
                <w:sz w:val="19"/>
              </w:rPr>
              <w:t>}</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public class PersonalFitnessTracker1 {</w:t>
            </w:r>
            <w:r>
              <w:rPr>
                <w:rFonts w:ascii="Consolas" w:hAnsi="Consolas"/>
                <w:color w:val="282828"/>
                <w:sz w:val="19"/>
              </w:rPr>
              <w:br w:type="textWrapping"/>
            </w:r>
            <w:r>
              <w:rPr>
                <w:rFonts w:ascii="Consolas" w:hAnsi="Consolas"/>
                <w:color w:val="282828"/>
                <w:sz w:val="19"/>
              </w:rPr>
              <w:t xml:space="preserve">    static void displaySummary(User user, Activity activity) {</w:t>
            </w:r>
            <w:r>
              <w:rPr>
                <w:rFonts w:ascii="Consolas" w:hAnsi="Consolas"/>
                <w:color w:val="282828"/>
                <w:sz w:val="19"/>
              </w:rPr>
              <w:br w:type="textWrapping"/>
            </w:r>
            <w:r>
              <w:rPr>
                <w:rFonts w:ascii="Consolas" w:hAnsi="Consolas"/>
                <w:color w:val="282828"/>
                <w:sz w:val="19"/>
              </w:rPr>
              <w:t xml:space="preserve">        System.out.println("\n----- WORKOUT DETAILS -----");</w:t>
            </w:r>
            <w:r>
              <w:rPr>
                <w:rFonts w:ascii="Consolas" w:hAnsi="Consolas"/>
                <w:color w:val="282828"/>
                <w:sz w:val="19"/>
              </w:rPr>
              <w:br w:type="textWrapping"/>
            </w:r>
            <w:r>
              <w:rPr>
                <w:rFonts w:ascii="Consolas" w:hAnsi="Consolas"/>
                <w:color w:val="282828"/>
                <w:sz w:val="19"/>
              </w:rPr>
              <w:t xml:space="preserve">        System.out.println("Name: " + user.getName());</w:t>
            </w:r>
            <w:r>
              <w:rPr>
                <w:rFonts w:ascii="Consolas" w:hAnsi="Consolas"/>
                <w:color w:val="282828"/>
                <w:sz w:val="19"/>
              </w:rPr>
              <w:br w:type="textWrapping"/>
            </w:r>
            <w:r>
              <w:rPr>
                <w:rFonts w:ascii="Consolas" w:hAnsi="Consolas"/>
                <w:color w:val="282828"/>
                <w:sz w:val="19"/>
              </w:rPr>
              <w:t xml:space="preserve">        System.out.println("Age: " + user.getAge());</w:t>
            </w:r>
            <w:r>
              <w:rPr>
                <w:rFonts w:ascii="Consolas" w:hAnsi="Consolas"/>
                <w:color w:val="282828"/>
                <w:sz w:val="19"/>
              </w:rPr>
              <w:br w:type="textWrapping"/>
            </w:r>
            <w:r>
              <w:rPr>
                <w:rFonts w:ascii="Consolas" w:hAnsi="Consolas"/>
                <w:color w:val="282828"/>
                <w:sz w:val="19"/>
              </w:rPr>
              <w:t xml:space="preserve">        System.out.println("Weight: " + user.getWeight() + " kg");</w:t>
            </w:r>
            <w:r>
              <w:rPr>
                <w:rFonts w:ascii="Consolas" w:hAnsi="Consolas"/>
                <w:color w:val="282828"/>
                <w:sz w:val="19"/>
              </w:rPr>
              <w:br w:type="textWrapping"/>
            </w:r>
            <w:r>
              <w:rPr>
                <w:rFonts w:ascii="Consolas" w:hAnsi="Consolas"/>
                <w:color w:val="282828"/>
                <w:sz w:val="19"/>
              </w:rPr>
              <w:t xml:space="preserve">        System.out.println("Workout: " + activity.getWorkoutName());</w:t>
            </w:r>
            <w:r>
              <w:rPr>
                <w:rFonts w:ascii="Consolas" w:hAnsi="Consolas"/>
                <w:color w:val="282828"/>
                <w:sz w:val="19"/>
              </w:rPr>
              <w:br w:type="textWrapping"/>
            </w:r>
            <w:r>
              <w:rPr>
                <w:rFonts w:ascii="Consolas" w:hAnsi="Consolas"/>
                <w:color w:val="282828"/>
                <w:sz w:val="19"/>
              </w:rPr>
              <w:t xml:space="preserve">        System.out.println("Duration: " + activity.getDuration() + " minutes");</w:t>
            </w:r>
            <w:r>
              <w:rPr>
                <w:rFonts w:ascii="Consolas" w:hAnsi="Consolas"/>
                <w:color w:val="282828"/>
                <w:sz w:val="19"/>
              </w:rPr>
              <w:br w:type="textWrapping"/>
            </w:r>
            <w:r>
              <w:rPr>
                <w:rFonts w:ascii="Consolas" w:hAnsi="Consolas"/>
                <w:color w:val="282828"/>
                <w:sz w:val="19"/>
              </w:rPr>
              <w:t xml:space="preserve">        System.out.println("Calories Burned: " + activity.getCalories() + " kcal");</w:t>
            </w:r>
            <w:r>
              <w:rPr>
                <w:rFonts w:ascii="Consolas" w:hAnsi="Consolas"/>
                <w:color w:val="282828"/>
                <w:sz w:val="19"/>
              </w:rPr>
              <w:br w:type="textWrapping"/>
            </w:r>
            <w:r>
              <w:rPr>
                <w:rFonts w:ascii="Consolas" w:hAnsi="Consolas"/>
                <w:color w:val="282828"/>
                <w:sz w:val="19"/>
              </w:rPr>
              <w:t xml:space="preserve">    }</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xml:space="preserve">    public static void main(String[] args) {</w:t>
            </w:r>
            <w:r>
              <w:rPr>
                <w:rFonts w:ascii="Consolas" w:hAnsi="Consolas"/>
                <w:color w:val="282828"/>
                <w:sz w:val="19"/>
              </w:rPr>
              <w:br w:type="textWrapping"/>
            </w:r>
            <w:r>
              <w:rPr>
                <w:rFonts w:ascii="Consolas" w:hAnsi="Consolas"/>
                <w:color w:val="282828"/>
                <w:sz w:val="19"/>
              </w:rPr>
              <w:t xml:space="preserve">        Scanner sc = new Scanner(System.in);</w:t>
            </w:r>
            <w:r>
              <w:rPr>
                <w:rFonts w:ascii="Consolas" w:hAnsi="Consolas"/>
                <w:color w:val="282828"/>
                <w:sz w:val="19"/>
              </w:rPr>
              <w:br w:type="textWrapping"/>
            </w:r>
            <w:r>
              <w:rPr>
                <w:rFonts w:ascii="Consolas" w:hAnsi="Consolas"/>
                <w:color w:val="282828"/>
                <w:sz w:val="19"/>
              </w:rPr>
              <w:t xml:space="preserve">        System.out.println("=================================");</w:t>
            </w:r>
            <w:r>
              <w:rPr>
                <w:rFonts w:ascii="Consolas" w:hAnsi="Consolas"/>
                <w:color w:val="282828"/>
                <w:sz w:val="19"/>
              </w:rPr>
              <w:br w:type="textWrapping"/>
            </w:r>
            <w:r>
              <w:rPr>
                <w:rFonts w:ascii="Consolas" w:hAnsi="Consolas"/>
                <w:color w:val="282828"/>
                <w:sz w:val="19"/>
              </w:rPr>
              <w:t xml:space="preserve">        System.out.println(" PERSONAL FITNESS &amp; WORKOUT TRACKER");</w:t>
            </w:r>
            <w:r>
              <w:rPr>
                <w:rFonts w:ascii="Consolas" w:hAnsi="Consolas"/>
                <w:color w:val="282828"/>
                <w:sz w:val="19"/>
              </w:rPr>
              <w:br w:type="textWrapping"/>
            </w:r>
            <w:r>
              <w:rPr>
                <w:rFonts w:ascii="Consolas" w:hAnsi="Consolas"/>
                <w:color w:val="282828"/>
                <w:sz w:val="19"/>
              </w:rPr>
              <w:t xml:space="preserve">        System.out.println("=================================");</w:t>
            </w:r>
            <w:r>
              <w:rPr>
                <w:rFonts w:ascii="Consolas" w:hAnsi="Consolas"/>
                <w:color w:val="282828"/>
                <w:sz w:val="19"/>
              </w:rPr>
              <w:br w:type="textWrapping"/>
            </w:r>
            <w:r>
              <w:rPr>
                <w:rFonts w:ascii="Consolas" w:hAnsi="Consolas"/>
                <w:color w:val="282828"/>
                <w:sz w:val="19"/>
              </w:rPr>
              <w:t xml:space="preserve">        try {</w:t>
            </w:r>
            <w:r>
              <w:rPr>
                <w:rFonts w:ascii="Consolas" w:hAnsi="Consolas"/>
                <w:color w:val="282828"/>
                <w:sz w:val="19"/>
              </w:rPr>
              <w:br w:type="textWrapping"/>
            </w:r>
            <w:r>
              <w:rPr>
                <w:rFonts w:ascii="Consolas" w:hAnsi="Consolas"/>
                <w:color w:val="282828"/>
                <w:sz w:val="19"/>
              </w:rPr>
              <w:t xml:space="preserve">            System.out.print("Enter your name: ");</w:t>
            </w:r>
            <w:r>
              <w:rPr>
                <w:rFonts w:ascii="Consolas" w:hAnsi="Consolas"/>
                <w:color w:val="282828"/>
                <w:sz w:val="19"/>
              </w:rPr>
              <w:br w:type="textWrapping"/>
            </w:r>
            <w:r>
              <w:rPr>
                <w:rFonts w:ascii="Consolas" w:hAnsi="Consolas"/>
                <w:color w:val="282828"/>
                <w:sz w:val="19"/>
              </w:rPr>
              <w:t xml:space="preserve">            String name = sc.nextLine();</w:t>
            </w:r>
            <w:r>
              <w:rPr>
                <w:rFonts w:ascii="Consolas" w:hAnsi="Consolas"/>
                <w:color w:val="282828"/>
                <w:sz w:val="19"/>
              </w:rPr>
              <w:br w:type="textWrapping"/>
            </w:r>
            <w:r>
              <w:rPr>
                <w:rFonts w:ascii="Consolas" w:hAnsi="Consolas"/>
                <w:color w:val="282828"/>
                <w:sz w:val="19"/>
              </w:rPr>
              <w:t xml:space="preserve">            System.out.print("Enter your age: ");</w:t>
            </w:r>
            <w:r>
              <w:rPr>
                <w:rFonts w:ascii="Consolas" w:hAnsi="Consolas"/>
                <w:color w:val="282828"/>
                <w:sz w:val="19"/>
              </w:rPr>
              <w:br w:type="textWrapping"/>
            </w:r>
            <w:r>
              <w:rPr>
                <w:rFonts w:ascii="Consolas" w:hAnsi="Consolas"/>
                <w:color w:val="282828"/>
                <w:sz w:val="19"/>
              </w:rPr>
              <w:t xml:space="preserve">            int age = sc.nextInt();</w:t>
            </w:r>
            <w:r>
              <w:rPr>
                <w:rFonts w:ascii="Consolas" w:hAnsi="Consolas"/>
                <w:color w:val="282828"/>
                <w:sz w:val="19"/>
              </w:rPr>
              <w:br w:type="textWrapping"/>
            </w:r>
            <w:r>
              <w:rPr>
                <w:rFonts w:ascii="Consolas" w:hAnsi="Consolas"/>
                <w:color w:val="282828"/>
                <w:sz w:val="19"/>
              </w:rPr>
              <w:t xml:space="preserve">            System.out.print("Enter your weight in kg: ");</w:t>
            </w:r>
            <w:r>
              <w:rPr>
                <w:rFonts w:ascii="Consolas" w:hAnsi="Consolas"/>
                <w:color w:val="282828"/>
                <w:sz w:val="19"/>
              </w:rPr>
              <w:br w:type="textWrapping"/>
            </w:r>
            <w:r>
              <w:rPr>
                <w:rFonts w:ascii="Consolas" w:hAnsi="Consolas"/>
                <w:color w:val="282828"/>
                <w:sz w:val="19"/>
              </w:rPr>
              <w:t xml:space="preserve">            double weight = sc.nextDouble();</w:t>
            </w:r>
            <w:r>
              <w:rPr>
                <w:rFonts w:ascii="Consolas" w:hAnsi="Consolas"/>
                <w:color w:val="282828"/>
                <w:sz w:val="19"/>
              </w:rPr>
              <w:br w:type="textWrapping"/>
            </w:r>
            <w:r>
              <w:rPr>
                <w:rFonts w:ascii="Consolas" w:hAnsi="Consolas"/>
                <w:color w:val="282828"/>
                <w:sz w:val="19"/>
              </w:rPr>
              <w:t xml:space="preserve">            System.out.print("Enter your height in meters: ");</w:t>
            </w:r>
            <w:r>
              <w:rPr>
                <w:rFonts w:ascii="Consolas" w:hAnsi="Consolas"/>
                <w:color w:val="282828"/>
                <w:sz w:val="19"/>
              </w:rPr>
              <w:br w:type="textWrapping"/>
            </w:r>
            <w:r>
              <w:rPr>
                <w:rFonts w:ascii="Consolas" w:hAnsi="Consolas"/>
                <w:color w:val="282828"/>
                <w:sz w:val="19"/>
              </w:rPr>
              <w:t xml:space="preserve">            double height = sc.nextDouble();</w:t>
            </w:r>
            <w:r>
              <w:rPr>
                <w:rFonts w:ascii="Consolas" w:hAnsi="Consolas"/>
                <w:color w:val="282828"/>
                <w:sz w:val="19"/>
              </w:rPr>
              <w:br w:type="textWrapping"/>
            </w:r>
            <w:r>
              <w:rPr>
                <w:rFonts w:ascii="Consolas" w:hAnsi="Consolas"/>
                <w:color w:val="282828"/>
                <w:sz w:val="19"/>
              </w:rPr>
              <w:t xml:space="preserve">            System.out.print("Enter workout duration in minutes: ");</w:t>
            </w:r>
            <w:r>
              <w:rPr>
                <w:rFonts w:ascii="Consolas" w:hAnsi="Consolas"/>
                <w:color w:val="282828"/>
                <w:sz w:val="19"/>
              </w:rPr>
              <w:br w:type="textWrapping"/>
            </w:r>
            <w:r>
              <w:rPr>
                <w:rFonts w:ascii="Consolas" w:hAnsi="Consolas"/>
                <w:color w:val="282828"/>
                <w:sz w:val="19"/>
              </w:rPr>
              <w:t xml:space="preserve">            int duration = sc.nextInt();</w:t>
            </w:r>
            <w:r>
              <w:rPr>
                <w:rFonts w:ascii="Consolas" w:hAnsi="Consolas"/>
                <w:color w:val="282828"/>
                <w:sz w:val="19"/>
              </w:rPr>
              <w:br w:type="textWrapping"/>
            </w:r>
            <w:r>
              <w:rPr>
                <w:rFonts w:ascii="Consolas" w:hAnsi="Consolas"/>
                <w:color w:val="282828"/>
                <w:sz w:val="19"/>
              </w:rPr>
              <w:t xml:space="preserve">            System.out.print("Enter calories burned: ");</w:t>
            </w:r>
            <w:r>
              <w:rPr>
                <w:rFonts w:ascii="Consolas" w:hAnsi="Consolas"/>
                <w:color w:val="282828"/>
                <w:sz w:val="19"/>
              </w:rPr>
              <w:br w:type="textWrapping"/>
            </w:r>
            <w:r>
              <w:rPr>
                <w:rFonts w:ascii="Consolas" w:hAnsi="Consolas"/>
                <w:color w:val="282828"/>
                <w:sz w:val="19"/>
              </w:rPr>
              <w:t xml:space="preserve">            double calories = sc.nextDouble();</w:t>
            </w:r>
            <w:r>
              <w:rPr>
                <w:rFonts w:ascii="Consolas" w:hAnsi="Consolas"/>
                <w:color w:val="282828"/>
                <w:sz w:val="19"/>
              </w:rPr>
              <w:br w:type="textWrapping"/>
            </w:r>
            <w:r>
              <w:rPr>
                <w:rFonts w:ascii="Consolas" w:hAnsi="Consolas"/>
                <w:color w:val="282828"/>
                <w:sz w:val="19"/>
              </w:rPr>
              <w:t xml:space="preserve">            sc.nextLine(); </w:t>
            </w:r>
            <w:r>
              <w:rPr>
                <w:rFonts w:ascii="Consolas" w:hAnsi="Consolas"/>
                <w:color w:val="282828"/>
                <w:sz w:val="19"/>
              </w:rPr>
              <w:br w:type="textWrapping"/>
            </w:r>
            <w:r>
              <w:rPr>
                <w:rFonts w:ascii="Consolas" w:hAnsi="Consolas"/>
                <w:color w:val="282828"/>
                <w:sz w:val="19"/>
              </w:rPr>
              <w:t xml:space="preserve">            System.out.print("Enter workout name: ");</w:t>
            </w:r>
            <w:r>
              <w:rPr>
                <w:rFonts w:ascii="Consolas" w:hAnsi="Consolas"/>
                <w:color w:val="282828"/>
                <w:sz w:val="19"/>
              </w:rPr>
              <w:br w:type="textWrapping"/>
            </w:r>
            <w:r>
              <w:rPr>
                <w:rFonts w:ascii="Consolas" w:hAnsi="Consolas"/>
                <w:color w:val="282828"/>
                <w:sz w:val="19"/>
              </w:rPr>
              <w:t xml:space="preserve">            String workout = sc.nextLine();</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xml:space="preserve">            User user = new User(name, age, weight, height);</w:t>
            </w:r>
            <w:r>
              <w:rPr>
                <w:rFonts w:ascii="Consolas" w:hAnsi="Consolas"/>
                <w:color w:val="282828"/>
                <w:sz w:val="19"/>
              </w:rPr>
              <w:br w:type="textWrapping"/>
            </w:r>
            <w:r>
              <w:rPr>
                <w:rFonts w:ascii="Consolas" w:hAnsi="Consolas"/>
                <w:color w:val="282828"/>
                <w:sz w:val="19"/>
              </w:rPr>
              <w:t xml:space="preserve">            Activity activity = new Activity(workout, duration, calories);</w:t>
            </w:r>
            <w:r>
              <w:rPr>
                <w:rFonts w:ascii="Consolas" w:hAnsi="Consolas"/>
                <w:color w:val="282828"/>
                <w:sz w:val="19"/>
              </w:rPr>
              <w:br w:type="textWrapping"/>
            </w:r>
            <w:r>
              <w:rPr>
                <w:rFonts w:ascii="Consolas" w:hAnsi="Consolas"/>
                <w:color w:val="282828"/>
                <w:sz w:val="19"/>
              </w:rPr>
              <w:t xml:space="preserve">            displaySummary(user, activity);</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xml:space="preserve">            double bmi = user.calculateBMI();</w:t>
            </w:r>
            <w:r>
              <w:rPr>
                <w:rFonts w:ascii="Consolas" w:hAnsi="Consolas"/>
                <w:color w:val="282828"/>
                <w:sz w:val="19"/>
              </w:rPr>
              <w:br w:type="textWrapping"/>
            </w:r>
            <w:r>
              <w:rPr>
                <w:rFonts w:ascii="Consolas" w:hAnsi="Consolas"/>
                <w:color w:val="282828"/>
                <w:sz w:val="19"/>
              </w:rPr>
              <w:t xml:space="preserve">            System.out.printf("BMI: %.2f%n", bmi);</w:t>
            </w:r>
            <w:r>
              <w:rPr>
                <w:rFonts w:ascii="Consolas" w:hAnsi="Consolas"/>
                <w:color w:val="282828"/>
                <w:sz w:val="19"/>
              </w:rPr>
              <w:br w:type="textWrapping"/>
            </w:r>
            <w:r>
              <w:rPr>
                <w:rFonts w:ascii="Consolas" w:hAnsi="Consolas"/>
                <w:color w:val="282828"/>
                <w:sz w:val="19"/>
              </w:rPr>
              <w:t xml:space="preserve">            if (bmi &lt; 25) {</w:t>
            </w:r>
            <w:r>
              <w:rPr>
                <w:rFonts w:ascii="Consolas" w:hAnsi="Consolas"/>
                <w:color w:val="282828"/>
                <w:sz w:val="19"/>
              </w:rPr>
              <w:br w:type="textWrapping"/>
            </w:r>
            <w:r>
              <w:rPr>
                <w:rFonts w:ascii="Consolas" w:hAnsi="Consolas"/>
                <w:color w:val="282828"/>
                <w:sz w:val="19"/>
              </w:rPr>
              <w:t xml:space="preserve">                System.out.println("BMI Check: BMI is below 25.");</w:t>
            </w:r>
            <w:r>
              <w:rPr>
                <w:rFonts w:ascii="Consolas" w:hAnsi="Consolas"/>
                <w:color w:val="282828"/>
                <w:sz w:val="19"/>
              </w:rPr>
              <w:br w:type="textWrapping"/>
            </w:r>
            <w:r>
              <w:rPr>
                <w:rFonts w:ascii="Consolas" w:hAnsi="Consolas"/>
                <w:color w:val="282828"/>
                <w:sz w:val="19"/>
              </w:rPr>
              <w:t xml:space="preserve">            } else {</w:t>
            </w:r>
            <w:r>
              <w:rPr>
                <w:rFonts w:ascii="Consolas" w:hAnsi="Consolas"/>
                <w:color w:val="282828"/>
                <w:sz w:val="19"/>
              </w:rPr>
              <w:br w:type="textWrapping"/>
            </w:r>
            <w:r>
              <w:rPr>
                <w:rFonts w:ascii="Consolas" w:hAnsi="Consolas"/>
                <w:color w:val="282828"/>
                <w:sz w:val="19"/>
              </w:rPr>
              <w:t xml:space="preserve">                System.out.println("BMI Check: BMI is 25 or above.");</w:t>
            </w:r>
            <w:r>
              <w:rPr>
                <w:rFonts w:ascii="Consolas" w:hAnsi="Consolas"/>
                <w:color w:val="282828"/>
                <w:sz w:val="19"/>
              </w:rPr>
              <w:br w:type="textWrapping"/>
            </w:r>
            <w:r>
              <w:rPr>
                <w:rFonts w:ascii="Consolas" w:hAnsi="Consolas"/>
                <w:color w:val="282828"/>
                <w:sz w:val="19"/>
              </w:rPr>
              <w:t xml:space="preserve">            }</w:t>
            </w:r>
            <w:r>
              <w:rPr>
                <w:rFonts w:ascii="Consolas" w:hAnsi="Consolas"/>
                <w:color w:val="282828"/>
                <w:sz w:val="19"/>
              </w:rPr>
              <w:br w:type="textWrapping"/>
            </w:r>
            <w:r>
              <w:rPr>
                <w:rFonts w:ascii="Consolas" w:hAnsi="Consolas"/>
                <w:color w:val="282828"/>
                <w:sz w:val="19"/>
              </w:rPr>
              <w:t xml:space="preserve">            activity.displayStatus();</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xml:space="preserve">            System.out.println("\n----- OPERATOR RESULTS -----");</w:t>
            </w:r>
            <w:r>
              <w:rPr>
                <w:rFonts w:ascii="Consolas" w:hAnsi="Consolas"/>
                <w:color w:val="282828"/>
                <w:sz w:val="19"/>
              </w:rPr>
              <w:br w:type="textWrapping"/>
            </w:r>
            <w:r>
              <w:rPr>
                <w:rFonts w:ascii="Consolas" w:hAnsi="Consolas"/>
                <w:color w:val="282828"/>
                <w:sz w:val="19"/>
              </w:rPr>
              <w:t xml:space="preserve">            System.out.println("Workout duration + 10 = " + (activity.getDuration() + 10));</w:t>
            </w:r>
            <w:r>
              <w:rPr>
                <w:rFonts w:ascii="Consolas" w:hAnsi="Consolas"/>
                <w:color w:val="282828"/>
                <w:sz w:val="19"/>
              </w:rPr>
              <w:br w:type="textWrapping"/>
            </w:r>
            <w:r>
              <w:rPr>
                <w:rFonts w:ascii="Consolas" w:hAnsi="Consolas"/>
                <w:color w:val="282828"/>
                <w:sz w:val="19"/>
              </w:rPr>
              <w:t xml:space="preserve">            System.out.println("Calories remaining from 500 = " + activity.getRemainingCalories(500));</w:t>
            </w:r>
            <w:r>
              <w:rPr>
                <w:rFonts w:ascii="Consolas" w:hAnsi="Consolas"/>
                <w:color w:val="282828"/>
                <w:sz w:val="19"/>
              </w:rPr>
              <w:br w:type="textWrapping"/>
            </w:r>
            <w:r>
              <w:rPr>
                <w:rFonts w:ascii="Consolas" w:hAnsi="Consolas"/>
                <w:color w:val="282828"/>
                <w:sz w:val="19"/>
              </w:rPr>
              <w:t xml:space="preserve">            System.out.println("Age 18 or above: " + user.isAdult());</w:t>
            </w:r>
            <w:r>
              <w:rPr>
                <w:rFonts w:ascii="Consolas" w:hAnsi="Consolas"/>
                <w:color w:val="282828"/>
                <w:sz w:val="19"/>
              </w:rPr>
              <w:br w:type="textWrapping"/>
            </w:r>
            <w:r>
              <w:rPr>
                <w:rFonts w:ascii="Consolas" w:hAnsi="Consolas"/>
                <w:color w:val="282828"/>
                <w:sz w:val="19"/>
              </w:rPr>
              <w:t xml:space="preserve">            System.out.println("Workout 30 minutes or more: " + activity.isLongWorkout());</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xml:space="preserve">            System.out.println("\n----- WEEKLY WORKOUT ARRAY -----");</w:t>
            </w:r>
            <w:r>
              <w:rPr>
                <w:rFonts w:ascii="Consolas" w:hAnsi="Consolas"/>
                <w:color w:val="282828"/>
                <w:sz w:val="19"/>
              </w:rPr>
              <w:br w:type="textWrapping"/>
            </w:r>
            <w:r>
              <w:rPr>
                <w:rFonts w:ascii="Consolas" w:hAnsi="Consolas"/>
                <w:color w:val="282828"/>
                <w:sz w:val="19"/>
              </w:rPr>
              <w:t xml:space="preserve">            int[] weeklyMinutes = {30, 45, 20, 60, 35, 40, 50};</w:t>
            </w:r>
            <w:r>
              <w:rPr>
                <w:rFonts w:ascii="Consolas" w:hAnsi="Consolas"/>
                <w:color w:val="282828"/>
                <w:sz w:val="19"/>
              </w:rPr>
              <w:br w:type="textWrapping"/>
            </w:r>
            <w:r>
              <w:rPr>
                <w:rFonts w:ascii="Consolas" w:hAnsi="Consolas"/>
                <w:color w:val="282828"/>
                <w:sz w:val="19"/>
              </w:rPr>
              <w:t xml:space="preserve">            int totalMinutes = 0;</w:t>
            </w:r>
            <w:r>
              <w:rPr>
                <w:rFonts w:ascii="Consolas" w:hAnsi="Consolas"/>
                <w:color w:val="282828"/>
                <w:sz w:val="19"/>
              </w:rPr>
              <w:br w:type="textWrapping"/>
            </w:r>
            <w:r>
              <w:rPr>
                <w:rFonts w:ascii="Consolas" w:hAnsi="Consolas"/>
                <w:color w:val="282828"/>
                <w:sz w:val="19"/>
              </w:rPr>
              <w:t xml:space="preserve">            for (int i = 0; i &lt; weeklyMinutes.length; i++) {</w:t>
            </w:r>
            <w:r>
              <w:rPr>
                <w:rFonts w:ascii="Consolas" w:hAnsi="Consolas"/>
                <w:color w:val="282828"/>
                <w:sz w:val="19"/>
              </w:rPr>
              <w:br w:type="textWrapping"/>
            </w:r>
            <w:r>
              <w:rPr>
                <w:rFonts w:ascii="Consolas" w:hAnsi="Consolas"/>
                <w:color w:val="282828"/>
                <w:sz w:val="19"/>
              </w:rPr>
              <w:t xml:space="preserve">                System.out.println("Day " + (i + 1) + ": " + weeklyMinutes[i] + " minutes");</w:t>
            </w:r>
            <w:r>
              <w:rPr>
                <w:rFonts w:ascii="Consolas" w:hAnsi="Consolas"/>
                <w:color w:val="282828"/>
                <w:sz w:val="19"/>
              </w:rPr>
              <w:br w:type="textWrapping"/>
            </w:r>
            <w:r>
              <w:rPr>
                <w:rFonts w:ascii="Consolas" w:hAnsi="Consolas"/>
                <w:color w:val="282828"/>
                <w:sz w:val="19"/>
              </w:rPr>
              <w:t xml:space="preserve">                totalMinutes += weeklyMinutes[i];</w:t>
            </w:r>
            <w:r>
              <w:rPr>
                <w:rFonts w:ascii="Consolas" w:hAnsi="Consolas"/>
                <w:color w:val="282828"/>
                <w:sz w:val="19"/>
              </w:rPr>
              <w:br w:type="textWrapping"/>
            </w:r>
            <w:r>
              <w:rPr>
                <w:rFonts w:ascii="Consolas" w:hAnsi="Consolas"/>
                <w:color w:val="282828"/>
                <w:sz w:val="19"/>
              </w:rPr>
              <w:t xml:space="preserve">            }</w:t>
            </w:r>
            <w:r>
              <w:rPr>
                <w:rFonts w:ascii="Consolas" w:hAnsi="Consolas"/>
                <w:color w:val="282828"/>
                <w:sz w:val="19"/>
              </w:rPr>
              <w:br w:type="textWrapping"/>
            </w:r>
            <w:r>
              <w:rPr>
                <w:rFonts w:ascii="Consolas" w:hAnsi="Consolas"/>
                <w:color w:val="282828"/>
                <w:sz w:val="19"/>
              </w:rPr>
              <w:t xml:space="preserve">            System.out.println("Total weekly workout minutes: " + totalMinutes);</w:t>
            </w:r>
            <w:r>
              <w:rPr>
                <w:rFonts w:ascii="Consolas" w:hAnsi="Consolas"/>
                <w:color w:val="282828"/>
                <w:sz w:val="19"/>
              </w:rPr>
              <w:br w:type="textWrapping"/>
            </w:r>
            <w:r>
              <w:rPr>
                <w:rFonts w:ascii="Consolas" w:hAnsi="Consolas"/>
                <w:color w:val="282828"/>
                <w:sz w:val="19"/>
              </w:rPr>
              <w:t xml:space="preserve">            if (totalMinutes &gt;= 250) {</w:t>
            </w:r>
            <w:r>
              <w:rPr>
                <w:rFonts w:ascii="Consolas" w:hAnsi="Consolas"/>
                <w:color w:val="282828"/>
                <w:sz w:val="19"/>
              </w:rPr>
              <w:br w:type="textWrapping"/>
            </w:r>
            <w:r>
              <w:rPr>
                <w:rFonts w:ascii="Consolas" w:hAnsi="Consolas"/>
                <w:color w:val="282828"/>
                <w:sz w:val="19"/>
              </w:rPr>
              <w:t xml:space="preserve">                System.out.println("Milestone: You achieved more than 250 workout minutes!");</w:t>
            </w:r>
            <w:r>
              <w:rPr>
                <w:rFonts w:ascii="Consolas" w:hAnsi="Consolas"/>
                <w:color w:val="282828"/>
                <w:sz w:val="19"/>
              </w:rPr>
              <w:br w:type="textWrapping"/>
            </w:r>
            <w:r>
              <w:rPr>
                <w:rFonts w:ascii="Consolas" w:hAnsi="Consolas"/>
                <w:color w:val="282828"/>
                <w:sz w:val="19"/>
              </w:rPr>
              <w:t xml:space="preserve">            }</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xml:space="preserve">            System.out.println("\n----- WORKOUT MENU -----");</w:t>
            </w:r>
            <w:r>
              <w:rPr>
                <w:rFonts w:ascii="Consolas" w:hAnsi="Consolas"/>
                <w:color w:val="282828"/>
                <w:sz w:val="19"/>
              </w:rPr>
              <w:br w:type="textWrapping"/>
            </w:r>
            <w:r>
              <w:rPr>
                <w:rFonts w:ascii="Consolas" w:hAnsi="Consolas"/>
                <w:color w:val="282828"/>
                <w:sz w:val="19"/>
              </w:rPr>
              <w:t xml:space="preserve">            System.out.println("1. Running\n2. Walking\n3. Cycling\n4. Swimming");</w:t>
            </w:r>
            <w:r>
              <w:rPr>
                <w:rFonts w:ascii="Consolas" w:hAnsi="Consolas"/>
                <w:color w:val="282828"/>
                <w:sz w:val="19"/>
              </w:rPr>
              <w:br w:type="textWrapping"/>
            </w:r>
            <w:r>
              <w:rPr>
                <w:rFonts w:ascii="Consolas" w:hAnsi="Consolas"/>
                <w:color w:val="282828"/>
                <w:sz w:val="19"/>
              </w:rPr>
              <w:t xml:space="preserve">            System.out.print("Choose workout type (1-4): ");</w:t>
            </w:r>
            <w:r>
              <w:rPr>
                <w:rFonts w:ascii="Consolas" w:hAnsi="Consolas"/>
                <w:color w:val="282828"/>
                <w:sz w:val="19"/>
              </w:rPr>
              <w:br w:type="textWrapping"/>
            </w:r>
            <w:r>
              <w:rPr>
                <w:rFonts w:ascii="Consolas" w:hAnsi="Consolas"/>
                <w:color w:val="282828"/>
                <w:sz w:val="19"/>
              </w:rPr>
              <w:t xml:space="preserve">            int choice = sc.nextInt();</w:t>
            </w:r>
            <w:r>
              <w:rPr>
                <w:rFonts w:ascii="Consolas" w:hAnsi="Consolas"/>
                <w:color w:val="282828"/>
                <w:sz w:val="19"/>
              </w:rPr>
              <w:br w:type="textWrapping"/>
            </w:r>
            <w:r>
              <w:rPr>
                <w:rFonts w:ascii="Consolas" w:hAnsi="Consolas"/>
                <w:color w:val="282828"/>
                <w:sz w:val="19"/>
              </w:rPr>
              <w:t xml:space="preserve">            switch (choice) {</w:t>
            </w:r>
            <w:r>
              <w:rPr>
                <w:rFonts w:ascii="Consolas" w:hAnsi="Consolas"/>
                <w:color w:val="282828"/>
                <w:sz w:val="19"/>
              </w:rPr>
              <w:br w:type="textWrapping"/>
            </w:r>
            <w:r>
              <w:rPr>
                <w:rFonts w:ascii="Consolas" w:hAnsi="Consolas"/>
                <w:color w:val="282828"/>
                <w:sz w:val="19"/>
              </w:rPr>
              <w:t xml:space="preserve">                case 1 -&gt; System.out.println("Selected: Running");</w:t>
            </w:r>
            <w:r>
              <w:rPr>
                <w:rFonts w:ascii="Consolas" w:hAnsi="Consolas"/>
                <w:color w:val="282828"/>
                <w:sz w:val="19"/>
              </w:rPr>
              <w:br w:type="textWrapping"/>
            </w:r>
            <w:r>
              <w:rPr>
                <w:rFonts w:ascii="Consolas" w:hAnsi="Consolas"/>
                <w:color w:val="282828"/>
                <w:sz w:val="19"/>
              </w:rPr>
              <w:t xml:space="preserve">                case 2 -&gt; System.out.println("Selected: Walking");</w:t>
            </w:r>
            <w:r>
              <w:rPr>
                <w:rFonts w:ascii="Consolas" w:hAnsi="Consolas"/>
                <w:color w:val="282828"/>
                <w:sz w:val="19"/>
              </w:rPr>
              <w:br w:type="textWrapping"/>
            </w:r>
            <w:r>
              <w:rPr>
                <w:rFonts w:ascii="Consolas" w:hAnsi="Consolas"/>
                <w:color w:val="282828"/>
                <w:sz w:val="19"/>
              </w:rPr>
              <w:t xml:space="preserve">                case 3 -&gt; System.out.println("Selected: Cycling");</w:t>
            </w:r>
            <w:r>
              <w:rPr>
                <w:rFonts w:ascii="Consolas" w:hAnsi="Consolas"/>
                <w:color w:val="282828"/>
                <w:sz w:val="19"/>
              </w:rPr>
              <w:br w:type="textWrapping"/>
            </w:r>
            <w:r>
              <w:rPr>
                <w:rFonts w:ascii="Consolas" w:hAnsi="Consolas"/>
                <w:color w:val="282828"/>
                <w:sz w:val="19"/>
              </w:rPr>
              <w:t xml:space="preserve">                case 4 -&gt; System.out.println("Selected: Swimming");</w:t>
            </w:r>
            <w:r>
              <w:rPr>
                <w:rFonts w:ascii="Consolas" w:hAnsi="Consolas"/>
                <w:color w:val="282828"/>
                <w:sz w:val="19"/>
              </w:rPr>
              <w:br w:type="textWrapping"/>
            </w:r>
            <w:r>
              <w:rPr>
                <w:rFonts w:ascii="Consolas" w:hAnsi="Consolas"/>
                <w:color w:val="282828"/>
                <w:sz w:val="19"/>
              </w:rPr>
              <w:t xml:space="preserve">                default -&gt; System.out.println("Invalid workout choice.");</w:t>
            </w:r>
            <w:r>
              <w:rPr>
                <w:rFonts w:ascii="Consolas" w:hAnsi="Consolas"/>
                <w:color w:val="282828"/>
                <w:sz w:val="19"/>
              </w:rPr>
              <w:br w:type="textWrapping"/>
            </w:r>
            <w:r>
              <w:rPr>
                <w:rFonts w:ascii="Consolas" w:hAnsi="Consolas"/>
                <w:color w:val="282828"/>
                <w:sz w:val="19"/>
              </w:rPr>
              <w:t xml:space="preserve">            }</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xml:space="preserve">            double[] caloriesHistory = {200.5, 250.0, 180.5, 400.0, 220.0};</w:t>
            </w:r>
            <w:r>
              <w:rPr>
                <w:rFonts w:ascii="Consolas" w:hAnsi="Consolas"/>
                <w:color w:val="282828"/>
                <w:sz w:val="19"/>
              </w:rPr>
              <w:br w:type="textWrapping"/>
            </w:r>
            <w:r>
              <w:rPr>
                <w:rFonts w:ascii="Consolas" w:hAnsi="Consolas"/>
                <w:color w:val="282828"/>
                <w:sz w:val="19"/>
              </w:rPr>
              <w:t xml:space="preserve">            System.out.println("\n----- HISTORICAL CALORIES HISTORY -----");</w:t>
            </w:r>
            <w:r>
              <w:rPr>
                <w:rFonts w:ascii="Consolas" w:hAnsi="Consolas"/>
                <w:color w:val="282828"/>
                <w:sz w:val="19"/>
              </w:rPr>
              <w:br w:type="textWrapping"/>
            </w:r>
            <w:r>
              <w:rPr>
                <w:rFonts w:ascii="Consolas" w:hAnsi="Consolas"/>
                <w:color w:val="282828"/>
                <w:sz w:val="19"/>
              </w:rPr>
              <w:t xml:space="preserve">            for (int j = 0; j &lt; caloriesHistory.length; j++) {</w:t>
            </w:r>
            <w:r>
              <w:rPr>
                <w:rFonts w:ascii="Consolas" w:hAnsi="Consolas"/>
                <w:color w:val="282828"/>
                <w:sz w:val="19"/>
              </w:rPr>
              <w:br w:type="textWrapping"/>
            </w:r>
            <w:r>
              <w:rPr>
                <w:rFonts w:ascii="Consolas" w:hAnsi="Consolas"/>
                <w:color w:val="282828"/>
                <w:sz w:val="19"/>
              </w:rPr>
              <w:t xml:space="preserve">                String burnType = (caloriesHistory[j] &gt;= 250) ? "High calorie burn" : "Normal calorie burn";</w:t>
            </w:r>
            <w:r>
              <w:rPr>
                <w:rFonts w:ascii="Consolas" w:hAnsi="Consolas"/>
                <w:color w:val="282828"/>
                <w:sz w:val="19"/>
              </w:rPr>
              <w:br w:type="textWrapping"/>
            </w:r>
            <w:r>
              <w:rPr>
                <w:rFonts w:ascii="Consolas" w:hAnsi="Consolas"/>
                <w:color w:val="282828"/>
                <w:sz w:val="19"/>
              </w:rPr>
              <w:t xml:space="preserve">                System.out.printf("Workout %d: %.1f kcal - %s%n", (j + 1), caloriesHistory[j], burnType);</w:t>
            </w:r>
            <w:r>
              <w:rPr>
                <w:rFonts w:ascii="Consolas" w:hAnsi="Consolas"/>
                <w:color w:val="282828"/>
                <w:sz w:val="19"/>
              </w:rPr>
              <w:br w:type="textWrapping"/>
            </w:r>
            <w:r>
              <w:rPr>
                <w:rFonts w:ascii="Consolas" w:hAnsi="Consolas"/>
                <w:color w:val="282828"/>
                <w:sz w:val="19"/>
              </w:rPr>
              <w:t xml:space="preserve">            }</w:t>
            </w:r>
            <w:r>
              <w:rPr>
                <w:rFonts w:ascii="Consolas" w:hAnsi="Consolas"/>
                <w:color w:val="282828"/>
                <w:sz w:val="19"/>
              </w:rPr>
              <w:br w:type="textWrapping"/>
            </w:r>
            <w:r>
              <w:rPr>
                <w:rFonts w:ascii="Consolas" w:hAnsi="Consolas"/>
                <w:color w:val="282828"/>
                <w:sz w:val="19"/>
              </w:rPr>
              <w:t xml:space="preserve">        } catch (InputMismatchException e) {</w:t>
            </w:r>
            <w:r>
              <w:rPr>
                <w:rFonts w:ascii="Consolas" w:hAnsi="Consolas"/>
                <w:color w:val="282828"/>
                <w:sz w:val="19"/>
              </w:rPr>
              <w:br w:type="textWrapping"/>
            </w:r>
            <w:r>
              <w:rPr>
                <w:rFonts w:ascii="Consolas" w:hAnsi="Consolas"/>
                <w:color w:val="282828"/>
                <w:sz w:val="19"/>
              </w:rPr>
              <w:t xml:space="preserve">            System.out.println("\n❌ Error: Invalid numeric input format typed into terminal.");</w:t>
            </w:r>
            <w:r>
              <w:rPr>
                <w:rFonts w:ascii="Consolas" w:hAnsi="Consolas"/>
                <w:color w:val="282828"/>
                <w:sz w:val="19"/>
              </w:rPr>
              <w:br w:type="textWrapping"/>
            </w:r>
            <w:r>
              <w:rPr>
                <w:rFonts w:ascii="Consolas" w:hAnsi="Consolas"/>
                <w:color w:val="282828"/>
                <w:sz w:val="19"/>
              </w:rPr>
              <w:t xml:space="preserve">        } finally {</w:t>
            </w:r>
            <w:r>
              <w:rPr>
                <w:rFonts w:ascii="Consolas" w:hAnsi="Consolas"/>
                <w:color w:val="282828"/>
                <w:sz w:val="19"/>
              </w:rPr>
              <w:br w:type="textWrapping"/>
            </w:r>
            <w:r>
              <w:rPr>
                <w:rFonts w:ascii="Consolas" w:hAnsi="Consolas"/>
                <w:color w:val="282828"/>
                <w:sz w:val="19"/>
              </w:rPr>
              <w:t xml:space="preserve">            sc.close();</w:t>
            </w:r>
            <w:r>
              <w:rPr>
                <w:rFonts w:ascii="Consolas" w:hAnsi="Consolas"/>
                <w:color w:val="282828"/>
                <w:sz w:val="19"/>
              </w:rPr>
              <w:br w:type="textWrapping"/>
            </w:r>
            <w:r>
              <w:rPr>
                <w:rFonts w:ascii="Consolas" w:hAnsi="Consolas"/>
                <w:color w:val="282828"/>
                <w:sz w:val="19"/>
              </w:rPr>
              <w:t xml:space="preserve">        }</w:t>
            </w:r>
            <w:r>
              <w:rPr>
                <w:rFonts w:ascii="Consolas" w:hAnsi="Consolas"/>
                <w:color w:val="282828"/>
                <w:sz w:val="19"/>
              </w:rPr>
              <w:br w:type="textWrapping"/>
            </w:r>
            <w:r>
              <w:rPr>
                <w:rFonts w:ascii="Consolas" w:hAnsi="Consolas"/>
                <w:color w:val="282828"/>
                <w:sz w:val="19"/>
              </w:rPr>
              <w:t xml:space="preserve">        System.out.println("\n=================================");</w:t>
            </w:r>
            <w:r>
              <w:rPr>
                <w:rFonts w:ascii="Consolas" w:hAnsi="Consolas"/>
                <w:color w:val="282828"/>
                <w:sz w:val="19"/>
              </w:rPr>
              <w:br w:type="textWrapping"/>
            </w:r>
            <w:r>
              <w:rPr>
                <w:rFonts w:ascii="Consolas" w:hAnsi="Consolas"/>
                <w:color w:val="282828"/>
                <w:sz w:val="19"/>
              </w:rPr>
              <w:t xml:space="preserve">        System.out.println(" Thank you for using the tracker!");</w:t>
            </w:r>
            <w:r>
              <w:rPr>
                <w:rFonts w:ascii="Consolas" w:hAnsi="Consolas"/>
                <w:color w:val="282828"/>
                <w:sz w:val="19"/>
              </w:rPr>
              <w:br w:type="textWrapping"/>
            </w:r>
            <w:r>
              <w:rPr>
                <w:rFonts w:ascii="Consolas" w:hAnsi="Consolas"/>
                <w:color w:val="282828"/>
                <w:sz w:val="19"/>
              </w:rPr>
              <w:t xml:space="preserve">        System.out.println("=================================");</w:t>
            </w:r>
            <w:r>
              <w:rPr>
                <w:rFonts w:ascii="Consolas" w:hAnsi="Consolas"/>
                <w:color w:val="282828"/>
                <w:sz w:val="19"/>
              </w:rPr>
              <w:br w:type="textWrapping"/>
            </w:r>
            <w:r>
              <w:rPr>
                <w:rFonts w:ascii="Consolas" w:hAnsi="Consolas"/>
                <w:color w:val="282828"/>
                <w:sz w:val="19"/>
              </w:rPr>
              <w:t xml:space="preserve">    }</w:t>
            </w:r>
            <w:r>
              <w:rPr>
                <w:rFonts w:ascii="Consolas" w:hAnsi="Consolas"/>
                <w:color w:val="282828"/>
                <w:sz w:val="19"/>
              </w:rPr>
              <w:br w:type="textWrapping"/>
            </w:r>
            <w:r>
              <w:rPr>
                <w:rFonts w:ascii="Consolas" w:hAnsi="Consolas"/>
                <w:color w:val="282828"/>
                <w:sz w:val="19"/>
              </w:rPr>
              <w:t>}</w:t>
            </w:r>
          </w:p>
        </w:tc>
      </w:tr>
    </w:tbl>
    <w:p w14:paraId="7BA3D0DC">
      <w:pPr>
        <w:keepNext/>
        <w:spacing w:before="360" w:after="120"/>
      </w:pPr>
      <w:r>
        <w:rPr>
          <w:rFonts w:ascii="Calibri" w:hAnsi="Calibri" w:eastAsia="SimSun" w:cs="Calibri"/>
          <w:b/>
          <w:bCs/>
          <w:i w:val="0"/>
          <w:iCs w:val="0"/>
          <w:caps w:val="0"/>
          <w:color w:val="365F91"/>
          <w:spacing w:val="0"/>
          <w:sz w:val="26"/>
          <w:szCs w:val="26"/>
          <w:shd w:val="clear" w:fill="FFFFFF"/>
        </w:rPr>
        <w:t>Output Screenshot</w:t>
      </w:r>
      <w:r>
        <w:rPr>
          <w:rFonts w:ascii="Calibri" w:hAnsi="Calibri" w:eastAsia="SimSun" w:cs="Calibri"/>
          <w:b/>
          <w:bCs/>
          <w:i w:val="0"/>
          <w:iCs w:val="0"/>
          <w:caps w:val="0"/>
          <w:color w:val="365F91"/>
          <w:spacing w:val="0"/>
          <w:sz w:val="26"/>
          <w:szCs w:val="26"/>
          <w:shd w:val="clear" w:fill="FFFFFF"/>
        </w:rPr>
        <w:br w:type="textWrapping"/>
      </w:r>
      <w:r>
        <w:drawing>
          <wp:inline distT="0" distB="0" distL="114300" distR="114300">
            <wp:extent cx="3375660" cy="5989320"/>
            <wp:effectExtent l="0" t="0" r="762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3375660" cy="5989320"/>
                    </a:xfrm>
                    <a:prstGeom prst="rect">
                      <a:avLst/>
                    </a:prstGeom>
                    <a:noFill/>
                    <a:ln>
                      <a:noFill/>
                    </a:ln>
                  </pic:spPr>
                </pic:pic>
              </a:graphicData>
            </a:graphic>
          </wp:inline>
        </w:drawing>
      </w:r>
      <w:r>
        <w:drawing>
          <wp:inline distT="0" distB="0" distL="114300" distR="114300">
            <wp:extent cx="4061460" cy="3444240"/>
            <wp:effectExtent l="0" t="0" r="762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4061460" cy="3444240"/>
                    </a:xfrm>
                    <a:prstGeom prst="rect">
                      <a:avLst/>
                    </a:prstGeom>
                    <a:noFill/>
                    <a:ln>
                      <a:noFill/>
                    </a:ln>
                  </pic:spPr>
                </pic:pic>
              </a:graphicData>
            </a:graphic>
          </wp:inline>
        </w:drawing>
      </w:r>
      <w:bookmarkStart w:id="0" w:name="_GoBack"/>
      <w:bookmarkEnd w:id="0"/>
      <w:r>
        <w:rPr>
          <w:rFonts w:ascii="Calibri" w:hAnsi="Calibri" w:eastAsia="SimSun" w:cs="Calibri"/>
          <w:b/>
          <w:bCs/>
          <w:i w:val="0"/>
          <w:iCs w:val="0"/>
          <w:caps w:val="0"/>
          <w:color w:val="365F91"/>
          <w:spacing w:val="0"/>
          <w:sz w:val="26"/>
          <w:szCs w:val="26"/>
          <w:shd w:val="clear" w:fill="FFFFFF"/>
        </w:rPr>
        <w:br w:type="textWrapping"/>
      </w:r>
      <w:r>
        <w:rPr>
          <w:rFonts w:ascii="Calibri" w:hAnsi="Calibri" w:eastAsia="SimSun" w:cs="Calibri"/>
          <w:b/>
          <w:bCs/>
          <w:i w:val="0"/>
          <w:iCs w:val="0"/>
          <w:caps w:val="0"/>
          <w:color w:val="365F91"/>
          <w:spacing w:val="0"/>
          <w:sz w:val="26"/>
          <w:szCs w:val="26"/>
          <w:shd w:val="clear" w:fill="FFFFFF"/>
        </w:rPr>
        <w:br w:type="textWrapping"/>
      </w:r>
      <w:r>
        <w:rPr>
          <w:rFonts w:ascii="Calibri" w:hAnsi="Calibri" w:eastAsia="SimSun" w:cs="Calibri"/>
          <w:b/>
          <w:bCs/>
          <w:i w:val="0"/>
          <w:iCs w:val="0"/>
          <w:caps w:val="0"/>
          <w:color w:val="365F91"/>
          <w:spacing w:val="0"/>
          <w:sz w:val="26"/>
          <w:szCs w:val="26"/>
          <w:shd w:val="clear" w:fill="FFFFFF"/>
        </w:rPr>
        <w:br w:type="textWrapping"/>
      </w:r>
      <w:r>
        <w:rPr>
          <w:rFonts w:ascii="Calibri" w:hAnsi="Calibri" w:eastAsia="SimSun" w:cs="Calibri"/>
          <w:b/>
          <w:bCs/>
          <w:i w:val="0"/>
          <w:iCs w:val="0"/>
          <w:caps w:val="0"/>
          <w:color w:val="365F91"/>
          <w:spacing w:val="0"/>
          <w:sz w:val="26"/>
          <w:szCs w:val="26"/>
          <w:shd w:val="clear" w:fill="FFFFFF"/>
        </w:rPr>
        <w:br w:type="textWrapping"/>
      </w:r>
      <w:r>
        <w:rPr>
          <w:rFonts w:ascii="Calibri" w:hAnsi="Calibri" w:eastAsia="SimSun" w:cs="Calibri"/>
          <w:b/>
          <w:bCs/>
          <w:i w:val="0"/>
          <w:iCs w:val="0"/>
          <w:caps w:val="0"/>
          <w:color w:val="365F91"/>
          <w:spacing w:val="0"/>
          <w:sz w:val="26"/>
          <w:szCs w:val="26"/>
          <w:shd w:val="clear" w:fill="FFFFFF"/>
        </w:rPr>
        <w:br w:type="textWrapping"/>
      </w:r>
      <w:r>
        <w:rPr>
          <w:rFonts w:ascii="Calibri" w:hAnsi="Calibri" w:eastAsia="SimSun" w:cs="Calibri"/>
          <w:b/>
          <w:bCs/>
          <w:i w:val="0"/>
          <w:iCs w:val="0"/>
          <w:caps w:val="0"/>
          <w:color w:val="365F91"/>
          <w:spacing w:val="0"/>
          <w:sz w:val="26"/>
          <w:szCs w:val="26"/>
          <w:shd w:val="clear" w:fill="FFFFFF"/>
        </w:rPr>
        <w:br w:type="textWrapping"/>
      </w:r>
      <w:r>
        <w:rPr>
          <w:rFonts w:ascii="Calibri" w:hAnsi="Calibri" w:eastAsia="SimSun" w:cs="Calibri"/>
          <w:b/>
          <w:bCs/>
          <w:i w:val="0"/>
          <w:iCs w:val="0"/>
          <w:caps w:val="0"/>
          <w:color w:val="365F91"/>
          <w:spacing w:val="0"/>
          <w:sz w:val="26"/>
          <w:szCs w:val="26"/>
          <w:shd w:val="clear" w:fill="FFFFFF"/>
        </w:rPr>
        <w:br w:type="textWrapping"/>
      </w:r>
      <w:r>
        <w:rPr>
          <w:rFonts w:ascii="Calibri" w:hAnsi="Calibri" w:eastAsia="SimSun" w:cs="Calibri"/>
          <w:b/>
          <w:bCs/>
          <w:i w:val="0"/>
          <w:iCs w:val="0"/>
          <w:caps w:val="0"/>
          <w:color w:val="365F91"/>
          <w:spacing w:val="0"/>
          <w:sz w:val="26"/>
          <w:szCs w:val="26"/>
          <w:shd w:val="clear" w:fill="FFFFFF"/>
        </w:rPr>
        <w:br w:type="textWrapping"/>
      </w:r>
      <w:r>
        <w:rPr>
          <w:rFonts w:ascii="Calibri" w:hAnsi="Calibri" w:eastAsia="SimSun" w:cs="Calibri"/>
          <w:b/>
          <w:bCs/>
          <w:i w:val="0"/>
          <w:iCs w:val="0"/>
          <w:caps w:val="0"/>
          <w:color w:val="365F91"/>
          <w:spacing w:val="0"/>
          <w:sz w:val="26"/>
          <w:szCs w:val="26"/>
          <w:shd w:val="clear" w:fill="FFFFFF"/>
        </w:rPr>
        <w:br w:type="textWrapping"/>
      </w:r>
      <w:r>
        <w:rPr>
          <w:rFonts w:ascii="Arial" w:hAnsi="Arial"/>
          <w:b/>
          <w:color w:val="1F3864"/>
          <w:sz w:val="32"/>
        </w:rPr>
        <w:t>5. Conclusion and Future Work</w:t>
      </w:r>
    </w:p>
    <w:p w14:paraId="5A1350E2">
      <w:pPr>
        <w:keepNext/>
        <w:spacing w:before="120" w:after="120"/>
      </w:pPr>
      <w:r>
        <w:rPr>
          <w:rFonts w:ascii="Arial" w:hAnsi="Arial"/>
          <w:b/>
          <w:color w:val="41719C"/>
          <w:sz w:val="26"/>
        </w:rPr>
        <w:t>5.1 Conclusion</w:t>
      </w:r>
    </w:p>
    <w:p w14:paraId="0DA75431">
      <w:pPr>
        <w:spacing w:after="200" w:line="276" w:lineRule="auto"/>
      </w:pPr>
      <w:r>
        <w:t>The Personal Fitness and Workout Tracker successfully demonstrates how Java can be used to create a simple fitness management application. The program accepts basic user data, processes the workout information, and displays a clear fitness summary. This project is suitable for beginners because it combines fundamental Java concepts such as variables, input/output, methods, objects, and conditional statements in one practical application.</w:t>
      </w:r>
    </w:p>
    <w:p w14:paraId="1D023F6C">
      <w:pPr>
        <w:keepNext/>
        <w:spacing w:before="240" w:after="120"/>
      </w:pPr>
      <w:r>
        <w:rPr>
          <w:rFonts w:ascii="Arial" w:hAnsi="Arial"/>
          <w:b/>
          <w:color w:val="41719C"/>
          <w:sz w:val="26"/>
        </w:rPr>
        <w:t>5.2 Future Work</w:t>
      </w:r>
    </w:p>
    <w:p w14:paraId="7C58A31C">
      <w:pPr>
        <w:pStyle w:val="23"/>
        <w:spacing w:after="60"/>
      </w:pPr>
      <w:r>
        <w:t>Add a graphical user interface using JavaFX or Swing.</w:t>
      </w:r>
    </w:p>
    <w:p w14:paraId="7B5B2911">
      <w:pPr>
        <w:pStyle w:val="23"/>
        <w:spacing w:after="60"/>
      </w:pPr>
      <w:r>
        <w:t>Store workout records permanently using a database such as MySQL or SQLite.</w:t>
      </w:r>
    </w:p>
    <w:p w14:paraId="354896B3">
      <w:pPr>
        <w:pStyle w:val="23"/>
        <w:spacing w:after="60"/>
      </w:pPr>
      <w:r>
        <w:t>Add BMI calculation and progress tracking.</w:t>
      </w:r>
    </w:p>
    <w:p w14:paraId="48024742">
      <w:pPr>
        <w:pStyle w:val="23"/>
        <w:spacing w:after="60"/>
      </w:pPr>
      <w:r>
        <w:t>Allow users to record different exercises such as running, cycling, walking, and strength training.</w:t>
      </w:r>
    </w:p>
    <w:p w14:paraId="7F11A050">
      <w:pPr>
        <w:pStyle w:val="23"/>
        <w:spacing w:after="60"/>
      </w:pPr>
      <w:r>
        <w:t>Add weekly and monthly workout reports using charts.</w:t>
      </w:r>
    </w:p>
    <w:p w14:paraId="3CA874C0">
      <w:pPr>
        <w:pStyle w:val="23"/>
        <w:spacing w:after="60"/>
      </w:pPr>
      <w:r>
        <w:t>Add login and multiple-user support.</w:t>
      </w:r>
    </w:p>
    <w:p w14:paraId="42179A77">
      <w:pPr>
        <w:pStyle w:val="23"/>
        <w:spacing w:after="60"/>
      </w:pPr>
      <w:r>
        <w:t>Connect the system with wearable devices or fitness APIs to collect activity data automatically.</w:t>
      </w:r>
    </w:p>
    <w:p w14:paraId="0D0AB6DA">
      <w:pPr>
        <w:pStyle w:val="23"/>
        <w:spacing w:after="60"/>
      </w:pPr>
      <w:r>
        <w:t>Add reminders for workouts, hydration, and rest days.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442E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Yashaswini</cp:lastModifiedBy>
  <dcterms:modified xsi:type="dcterms:W3CDTF">2026-10-16T03:40:35Z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480F2551C6FA4DB8988975614AF38336_12</vt:lpwstr>
  </property>
</Properties>
</file>